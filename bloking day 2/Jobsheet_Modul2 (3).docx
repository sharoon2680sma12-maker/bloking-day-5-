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69208B">
      <w:pPr>
        <w:pStyle w:val="2"/>
      </w:pPr>
      <w:r>
        <w:t>JOBSHEET PRAKTIKUM PYTHON – MODUL 2 (FUNCTION, CLASS, OOP)</w:t>
      </w:r>
    </w:p>
    <w:p w14:paraId="77D8E149">
      <w:r>
        <w:t>Identitas Jobsheet</w:t>
      </w:r>
      <w:r>
        <w:br w:type="textWrapping"/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392C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9A8E5BE">
            <w:pPr>
              <w:spacing w:after="0" w:line="240" w:lineRule="auto"/>
            </w:pPr>
            <w:r>
              <w:t>Nama Siswa/Kelompok</w:t>
            </w:r>
          </w:p>
        </w:tc>
        <w:tc>
          <w:tcPr>
            <w:tcW w:w="4320" w:type="dxa"/>
          </w:tcPr>
          <w:p w14:paraId="19CE30A9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Sharoon abigail</w:t>
            </w:r>
          </w:p>
        </w:tc>
      </w:tr>
      <w:tr w14:paraId="063276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EBD2E27">
            <w:pPr>
              <w:spacing w:after="0" w:line="240" w:lineRule="auto"/>
            </w:pPr>
            <w:r>
              <w:t>Kelas/Semester</w:t>
            </w:r>
          </w:p>
        </w:tc>
        <w:tc>
          <w:tcPr>
            <w:tcW w:w="4320" w:type="dxa"/>
          </w:tcPr>
          <w:p w14:paraId="2A21CE85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X.12</w:t>
            </w:r>
          </w:p>
        </w:tc>
      </w:tr>
      <w:tr w14:paraId="1979C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FFD43FB">
            <w:pPr>
              <w:spacing w:after="0" w:line="240" w:lineRule="auto"/>
            </w:pPr>
            <w:r>
              <w:t>Mata Pelajaran</w:t>
            </w:r>
          </w:p>
        </w:tc>
        <w:tc>
          <w:tcPr>
            <w:tcW w:w="4320" w:type="dxa"/>
          </w:tcPr>
          <w:p w14:paraId="225CC61E">
            <w:pPr>
              <w:spacing w:after="0" w:line="240" w:lineRule="auto"/>
            </w:pPr>
            <w:r>
              <w:t>Informatika / TIK</w:t>
            </w:r>
          </w:p>
        </w:tc>
      </w:tr>
      <w:tr w14:paraId="3E28A2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73D88ED">
            <w:pPr>
              <w:spacing w:after="0" w:line="240" w:lineRule="auto"/>
            </w:pPr>
            <w:r>
              <w:t>Judul Praktikum</w:t>
            </w:r>
          </w:p>
        </w:tc>
        <w:tc>
          <w:tcPr>
            <w:tcW w:w="4320" w:type="dxa"/>
          </w:tcPr>
          <w:p w14:paraId="2DD9E690">
            <w:pPr>
              <w:spacing w:after="0" w:line="240" w:lineRule="auto"/>
            </w:pPr>
            <w:r>
              <w:t>Python – Modul 2 (Function, Class, OOP)</w:t>
            </w:r>
          </w:p>
        </w:tc>
      </w:tr>
      <w:tr w14:paraId="55490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6ABF8AE">
            <w:pPr>
              <w:spacing w:after="0" w:line="240" w:lineRule="auto"/>
            </w:pPr>
            <w:r>
              <w:t>Tanggal Praktikum</w:t>
            </w:r>
          </w:p>
        </w:tc>
        <w:tc>
          <w:tcPr>
            <w:tcW w:w="4320" w:type="dxa"/>
          </w:tcPr>
          <w:p w14:paraId="317F1A24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24 february 2026</w:t>
            </w:r>
          </w:p>
        </w:tc>
      </w:tr>
      <w:tr w14:paraId="7D1DA1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281F4B3">
            <w:pPr>
              <w:spacing w:after="0" w:line="240" w:lineRule="auto"/>
            </w:pPr>
            <w:r>
              <w:t>Guru Pembimbing</w:t>
            </w:r>
          </w:p>
        </w:tc>
        <w:tc>
          <w:tcPr>
            <w:tcW w:w="4320" w:type="dxa"/>
          </w:tcPr>
          <w:p w14:paraId="6D23AF18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Sir. Maulana</w:t>
            </w:r>
          </w:p>
        </w:tc>
      </w:tr>
    </w:tbl>
    <w:p w14:paraId="6F3A04FE">
      <w:pPr>
        <w:pStyle w:val="3"/>
      </w:pPr>
      <w:r>
        <w:t>Tujuan Praktikum</w:t>
      </w:r>
    </w:p>
    <w:p w14:paraId="01B5B8BE">
      <w:r>
        <w:t>Tujuan Umum:</w:t>
      </w:r>
    </w:p>
    <w:p w14:paraId="70DCC6DB">
      <w:pPr>
        <w:pStyle w:val="23"/>
      </w:pPr>
      <w:r>
        <w:t>Peserta didik memahami konsep dan penerapan Python – Modul 2 (Function, Class, OOP).</w:t>
      </w:r>
    </w:p>
    <w:p w14:paraId="063C9343">
      <w:r>
        <w:t>Tujuan Khusus:</w:t>
      </w:r>
    </w:p>
    <w:p w14:paraId="4DC9BEA6">
      <w:pPr>
        <w:pStyle w:val="23"/>
      </w:pPr>
      <w:r>
        <w:t>Peserta mengenal dan memahami fungsi dasar dari Python – Modul 2 (Function, Class, OOP).</w:t>
      </w:r>
    </w:p>
    <w:p w14:paraId="7D0FBD8B">
      <w:pPr>
        <w:pStyle w:val="3"/>
      </w:pPr>
      <w:r>
        <w:t>Dasar Teori / Landasan Teori</w:t>
      </w:r>
    </w:p>
    <w:p w14:paraId="6A53C5A8">
      <w:r>
        <w:t>Python mendukung paradigma OOP. Materi meliputi function, class dan object, inheritance, polymorphism, dan iterator.</w:t>
      </w:r>
    </w:p>
    <w:p w14:paraId="2B79C349">
      <w:pPr>
        <w:pStyle w:val="3"/>
      </w:pPr>
      <w:r>
        <w:t>Langkah-langkah Praktikum</w:t>
      </w:r>
    </w:p>
    <w:p w14:paraId="40DA393C">
      <w:r>
        <w:t>1. Buat function sederhana dengan parameter dan return value</w:t>
      </w:r>
    </w:p>
    <w:p w14:paraId="1DFF5AE9">
      <w:r>
        <w:t>2. Buat class dan object dengan atribut dan method</w:t>
      </w:r>
    </w:p>
    <w:p w14:paraId="71972CF1">
      <w:r>
        <w:t>3. Implementasikan __init__() dalam class</w:t>
      </w:r>
    </w:p>
    <w:p w14:paraId="09314765">
      <w:r>
        <w:t>4. Buat object methods yang berbeda</w:t>
      </w:r>
    </w:p>
    <w:p w14:paraId="4BFA1CC3">
      <w:r>
        <w:t>5. Buat program dengan inheritance</w:t>
      </w:r>
    </w:p>
    <w:p w14:paraId="7BA5B413">
      <w:r>
        <w:t>6. Implementasikan polymorphism</w:t>
      </w:r>
    </w:p>
    <w:p w14:paraId="61465A71">
      <w:r>
        <w:t>7. Gunakan iterator</w:t>
      </w:r>
    </w:p>
    <w:p w14:paraId="126576BC">
      <w:pPr>
        <w:pStyle w:val="3"/>
      </w:pPr>
      <w:r>
        <w:t>Alat dan Bahan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514A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795E049">
            <w:pPr>
              <w:spacing w:after="0" w:line="240" w:lineRule="auto"/>
            </w:pPr>
            <w:r>
              <w:t>Alat/Bahan</w:t>
            </w:r>
          </w:p>
        </w:tc>
        <w:tc>
          <w:tcPr>
            <w:tcW w:w="4320" w:type="dxa"/>
          </w:tcPr>
          <w:p w14:paraId="3BF3E2D6">
            <w:pPr>
              <w:spacing w:after="0" w:line="240" w:lineRule="auto"/>
            </w:pPr>
            <w:r>
              <w:t>Keterangan</w:t>
            </w:r>
          </w:p>
        </w:tc>
      </w:tr>
      <w:tr w14:paraId="5C886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975E53C">
            <w:pPr>
              <w:spacing w:after="0" w:line="240" w:lineRule="auto"/>
            </w:pPr>
            <w:r>
              <w:t>Komputer / Laptop</w:t>
            </w:r>
          </w:p>
        </w:tc>
        <w:tc>
          <w:tcPr>
            <w:tcW w:w="4320" w:type="dxa"/>
          </w:tcPr>
          <w:p w14:paraId="6C1DEDB4">
            <w:pPr>
              <w:spacing w:after="0" w:line="240" w:lineRule="auto"/>
            </w:pPr>
            <w:r>
              <w:t>Untuk menjalankan Python dan Visual Studio Code</w:t>
            </w:r>
          </w:p>
        </w:tc>
      </w:tr>
      <w:tr w14:paraId="4C2B7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0D42F15">
            <w:pPr>
              <w:spacing w:after="0" w:line="240" w:lineRule="auto"/>
            </w:pPr>
            <w:r>
              <w:t>Python</w:t>
            </w:r>
          </w:p>
        </w:tc>
        <w:tc>
          <w:tcPr>
            <w:tcW w:w="4320" w:type="dxa"/>
          </w:tcPr>
          <w:p w14:paraId="332A4B89">
            <w:pPr>
              <w:spacing w:after="0" w:line="240" w:lineRule="auto"/>
            </w:pPr>
            <w:r>
              <w:t>Interpreter Python yang sudah terinstal</w:t>
            </w:r>
          </w:p>
        </w:tc>
      </w:tr>
      <w:tr w14:paraId="7D1D5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FE8FD7F">
            <w:pPr>
              <w:spacing w:after="0" w:line="240" w:lineRule="auto"/>
            </w:pPr>
            <w:r>
              <w:t>Visual Studio Code</w:t>
            </w:r>
          </w:p>
        </w:tc>
        <w:tc>
          <w:tcPr>
            <w:tcW w:w="4320" w:type="dxa"/>
          </w:tcPr>
          <w:p w14:paraId="775519C8">
            <w:pPr>
              <w:spacing w:after="0" w:line="240" w:lineRule="auto"/>
            </w:pPr>
            <w:r>
              <w:t>Sebagai text editor / IDE</w:t>
            </w:r>
          </w:p>
        </w:tc>
      </w:tr>
      <w:tr w14:paraId="67E3A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71D0F8B">
            <w:pPr>
              <w:spacing w:after="0" w:line="240" w:lineRule="auto"/>
            </w:pPr>
            <w:r>
              <w:t>Koneksi Internet</w:t>
            </w:r>
          </w:p>
        </w:tc>
        <w:tc>
          <w:tcPr>
            <w:tcW w:w="4320" w:type="dxa"/>
          </w:tcPr>
          <w:p w14:paraId="08FC64F1">
            <w:pPr>
              <w:spacing w:after="0" w:line="240" w:lineRule="auto"/>
            </w:pPr>
            <w:r>
              <w:t>Jika diperlukan untuk mencari referensi atau menginstal paket tambahan</w:t>
            </w:r>
          </w:p>
        </w:tc>
      </w:tr>
    </w:tbl>
    <w:p w14:paraId="1033ED1A">
      <w:pPr>
        <w:pStyle w:val="3"/>
      </w:pPr>
      <w:r>
        <w:t>Keselamatan Kerja</w:t>
      </w:r>
    </w:p>
    <w:p w14:paraId="389E6EC9">
      <w:r>
        <w:t>1. Gunakan komputer/laptop dengan hati-hati.</w:t>
      </w:r>
    </w:p>
    <w:p w14:paraId="67C0EB6B">
      <w:r>
        <w:t>2. Simpan file project secara berkala untuk menghindari kehilangan data.</w:t>
      </w:r>
    </w:p>
    <w:p w14:paraId="7B134FC4">
      <w:r>
        <w:t>3. Pastikan Python dan library yang digunakan sudah sesuai.</w:t>
      </w:r>
    </w:p>
    <w:p w14:paraId="550FA777">
      <w:r>
        <w:t>4. Hindari kesalahan penghapusan file project tanpa backup.</w:t>
      </w:r>
    </w:p>
    <w:p w14:paraId="3F4FD758">
      <w:r>
        <w:t>5. Tutup semua aplikasi setelah selesai praktikum.</w:t>
      </w:r>
    </w:p>
    <w:p w14:paraId="57D8FDFF">
      <w:pPr>
        <w:pStyle w:val="3"/>
      </w:pPr>
      <w:r>
        <w:t>Data Hasil Percobaan</w:t>
      </w:r>
    </w:p>
    <w:p w14:paraId="786706D6">
      <w:r>
        <w:t>Tuliskan hasil kerja, kode program, dan tangkapan layar dari output yang berhasil dijalankan di bawah ini:</w:t>
      </w:r>
      <w:r>
        <w:br w:type="textWrapping"/>
      </w:r>
      <w:r>
        <w:t>............................................................</w:t>
      </w:r>
    </w:p>
    <w:p w14:paraId="11BD1D1A">
      <w:pPr>
        <w:pStyle w:val="3"/>
      </w:pPr>
      <w:r>
        <w:t>Analisis dan Pertanyaan Diskusi</w:t>
      </w:r>
    </w:p>
    <w:p w14:paraId="716C93C9">
      <w:r>
        <w:t>1. Apa fungsi utama dari program yang dibuat pada praktikum ini?</w:t>
      </w:r>
    </w:p>
    <w:p w14:paraId="7EE89215">
      <w:r>
        <w:t>2. Bagaimana alur kerja kode Python yang telah ditulis?</w:t>
      </w:r>
    </w:p>
    <w:p w14:paraId="5C66373F">
      <w:r>
        <w:t>3. Apa kesulitan yang ditemui saat pembuatan program dan bagaimana solusinya?</w:t>
      </w:r>
    </w:p>
    <w:p w14:paraId="717C2286">
      <w:r>
        <w:t>4. Bagaimana pengembangan lebih lanjut dari program ini?</w:t>
      </w:r>
    </w:p>
    <w:p w14:paraId="216BB65D">
      <w:r>
        <w:t>5. Apa manfaat program ini jika dikembangkan lebih jauh?</w:t>
      </w:r>
    </w:p>
    <w:p w14:paraId="7F9B527F">
      <w:pPr>
        <w:pStyle w:val="3"/>
      </w:pPr>
      <w:r>
        <w:t>Kesimpulan</w:t>
      </w:r>
    </w:p>
    <w:p w14:paraId="00022A4C">
      <w:r>
        <w:t>Peserta didik mampu membuat dan memahami cara kerja Python – Modul 2 (Function, Class, OOP) menggunakan Python.</w:t>
      </w:r>
    </w:p>
    <w:p w14:paraId="0F9CC0DB">
      <w:pPr>
        <w:pStyle w:val="3"/>
      </w:pPr>
      <w:r>
        <w:t>Tugas / Evaluasi</w:t>
      </w:r>
    </w:p>
    <w:p w14:paraId="57DB5993">
      <w:r>
        <w:t>1. Buat program menghitung rata-rata dari beberapa nilai menggunakan function</w:t>
      </w:r>
    </w:p>
    <w:p w14:paraId="0B243698">
      <w:r>
        <w:t>2. Buat program data siswa menggunakan class dan object</w:t>
      </w:r>
    </w:p>
    <w:p w14:paraId="18E1CDEC">
      <w:r>
        <w:t>3. Buat program info kendaraan menggunakan inheritance</w:t>
      </w:r>
    </w:p>
    <w:p w14:paraId="21AF2302">
      <w:r>
        <w:t>4. Buat program menghitung luas bangun datar dengan polymorphism</w:t>
      </w:r>
    </w:p>
    <w:p w14:paraId="791B824C"/>
    <w:p w14:paraId="3CA1A52B">
      <w:pPr>
        <w:rPr>
          <w:rFonts w:hint="default"/>
          <w:lang w:val="en-US"/>
        </w:rPr>
      </w:pPr>
    </w:p>
    <w:p w14:paraId="767C5A17"/>
    <w:p w14:paraId="24ADC63F">
      <w:pPr>
        <w:rPr>
          <w:rFonts w:hint="default"/>
          <w:lang w:val="en-US"/>
        </w:rPr>
      </w:pPr>
      <w:r>
        <w:rPr>
          <w:rFonts w:hint="default"/>
          <w:lang w:val="en-US"/>
        </w:rPr>
        <w:t>HASIL:</w:t>
      </w:r>
    </w:p>
    <w:p w14:paraId="3763DE68">
      <w:pPr>
        <w:numPr>
          <w:ilvl w:val="0"/>
          <w:numId w:val="7"/>
        </w:num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133725" cy="1981200"/>
            <wp:effectExtent l="0" t="0" r="9525" b="0"/>
            <wp:docPr id="1" name="Picture 1" descr="screenshoot_penugasa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ot_penugasan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276C8">
      <w:pPr>
        <w:numPr>
          <w:ilvl w:val="0"/>
          <w:numId w:val="7"/>
        </w:num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145280" cy="2593975"/>
            <wp:effectExtent l="0" t="0" r="7620" b="15875"/>
            <wp:docPr id="2" name="Picture 2" descr="screenshoot_penugasan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ot_penugasan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4528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29A9318"/>
    <w:p w14:paraId="29016CD0"/>
    <w:p w14:paraId="77A3E47F"/>
    <w:p w14:paraId="247875D1"/>
    <w:p w14:paraId="629E73F2"/>
    <w:p w14:paraId="70FCDA5A"/>
    <w:p w14:paraId="7A94141B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50832DFB"/>
    <w:multiLevelType w:val="singleLevel"/>
    <w:tmpl w:val="50832DF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38E0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RIZKI DWI</cp:lastModifiedBy>
  <dcterms:modified xsi:type="dcterms:W3CDTF">2026-02-26T07:33:17Z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8A97088B6A1F4570816A4B2A216DCC32_13</vt:lpwstr>
  </property>
</Properties>
</file>